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03.客户增长过程</w:t>
      </w:r>
    </w:p>
    <w:bookmarkEnd w:id="0"/>
    <w:bookmarkStart w:name="u97f168f0" w:id="1"/>
    <w:p>
      <w:pPr>
        <w:spacing w:after="50" w:line="360" w:lineRule="auto" w:beforeLines="100"/>
        <w:ind w:left="0"/>
        <w:jc w:val="left"/>
      </w:pPr>
      <w:bookmarkStart w:name="ubd7ed245" w:id="2"/>
      <w:r>
        <w:rPr>
          <w:rFonts w:eastAsia="宋体" w:ascii="宋体"/>
        </w:rPr>
        <w:drawing>
          <wp:inline distT="0" distB="0" distL="0" distR="0">
            <wp:extent cx="5842000" cy="31370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0" cy="673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1"/>
    <w:bookmarkStart w:name="u736f081b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错误的轮回：</w:t>
      </w:r>
    </w:p>
    <w:bookmarkEnd w:id="3"/>
    <w:bookmarkStart w:name="u71cd55e2" w:id="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秘密构建自己的DEMO产品</w:t>
      </w:r>
    </w:p>
    <w:bookmarkEnd w:id="4"/>
    <w:bookmarkStart w:name="u5b9e5f49" w:id="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独家发布产品</w:t>
      </w:r>
    </w:p>
    <w:bookmarkEnd w:id="5"/>
    <w:bookmarkStart w:name="u4ce7cb4a" w:id="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被动等待客户</w:t>
      </w:r>
    </w:p>
    <w:bookmarkEnd w:id="6"/>
    <w:bookmarkStart w:name="u1f4ff91c" w:id="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购买流量</w:t>
      </w:r>
    </w:p>
    <w:bookmarkEnd w:id="7"/>
    <w:bookmarkStart w:name="u04b675e3" w:id="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放弃...</w:t>
      </w:r>
    </w:p>
    <w:bookmarkEnd w:id="8"/>
    <w:bookmarkStart w:name="ua8d9eebe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有了创意以后，需要考虑：</w:t>
      </w:r>
    </w:p>
    <w:bookmarkEnd w:id="9"/>
    <w:bookmarkStart w:name="udf913185" w:id="10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能够准确的描述创意解决的问题是什么 </w:t>
      </w:r>
    </w:p>
    <w:bookmarkEnd w:id="10"/>
    <w:bookmarkStart w:name="uf9129cec" w:id="11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跟我有什么关系</w:t>
      </w:r>
    </w:p>
    <w:bookmarkEnd w:id="11"/>
    <w:bookmarkStart w:name="uc7e8992b" w:id="12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确认问题的适应范围</w:t>
      </w:r>
    </w:p>
    <w:bookmarkEnd w:id="12"/>
    <w:bookmarkStart w:name="ueaa2d6f8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启动计划：</w:t>
      </w:r>
    </w:p>
    <w:bookmarkEnd w:id="13"/>
    <w:bookmarkStart w:name="ue5ba7a70" w:id="14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学习，称为行业专家</w:t>
      </w:r>
    </w:p>
    <w:bookmarkEnd w:id="14"/>
    <w:bookmarkStart w:name="ua9f5180a" w:id="15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进入这个行业，从最底层做起，了解行业的运行原理及更多的细节</w:t>
      </w:r>
    </w:p>
    <w:bookmarkEnd w:id="15"/>
    <w:bookmarkStart w:name="u59c0ad72" w:id="16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找到行业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痛点</w:t>
      </w:r>
    </w:p>
    <w:bookmarkEnd w:id="16"/>
    <w:bookmarkStart w:name="u80cc9f6c" w:id="17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从客户的角度去了解行业</w:t>
      </w:r>
    </w:p>
    <w:bookmarkEnd w:id="17"/>
    <w:bookmarkStart w:name="u726eb7ba" w:id="18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了解国内外行业发展状况</w:t>
      </w:r>
    </w:p>
    <w:bookmarkEnd w:id="18"/>
    <w:bookmarkStart w:name="uaea929d8" w:id="19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了解竞争者经营、运行及财务等现状</w:t>
      </w:r>
    </w:p>
    <w:bookmarkEnd w:id="19"/>
    <w:bookmarkStart w:name="u021a5eb5" w:id="20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细分客户</w:t>
      </w:r>
    </w:p>
    <w:bookmarkEnd w:id="20"/>
    <w:bookmarkStart w:name="ucee8fa73" w:id="21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定位群体</w:t>
      </w:r>
    </w:p>
    <w:bookmarkEnd w:id="21"/>
    <w:bookmarkStart w:name="u56042498" w:id="22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从特点的群体的特点需求出发</w:t>
      </w:r>
    </w:p>
    <w:bookmarkEnd w:id="22"/>
    <w:bookmarkStart w:name="u6462a9ce" w:id="23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专注需求</w:t>
      </w:r>
    </w:p>
    <w:bookmarkEnd w:id="23"/>
    <w:bookmarkStart w:name="uf58c2aed" w:id="24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设计理想的客户体验流程图</w:t>
      </w:r>
    </w:p>
    <w:bookmarkEnd w:id="24"/>
    <w:bookmarkStart w:name="uba3de13b" w:id="25"/>
    <w:p>
      <w:pPr>
        <w:numPr>
          <w:ilvl w:val="1"/>
          <w:numId w:val="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设计完整的业务流程</w:t>
      </w:r>
    </w:p>
    <w:bookmarkEnd w:id="25"/>
    <w:bookmarkStart w:name="u1cfa7942" w:id="26"/>
    <w:p>
      <w:pPr>
        <w:numPr>
          <w:ilvl w:val="1"/>
          <w:numId w:val="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描述用户体验</w:t>
      </w:r>
    </w:p>
    <w:bookmarkEnd w:id="26"/>
    <w:bookmarkStart w:name="u64d4ff99" w:id="27"/>
    <w:p>
      <w:pPr>
        <w:numPr>
          <w:ilvl w:val="1"/>
          <w:numId w:val="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推广方式</w:t>
      </w:r>
    </w:p>
    <w:bookmarkEnd w:id="27"/>
    <w:bookmarkStart w:name="ueb7b4a5d" w:id="28"/>
    <w:p>
      <w:pPr>
        <w:numPr>
          <w:ilvl w:val="2"/>
          <w:numId w:val="9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广告</w:t>
      </w:r>
    </w:p>
    <w:bookmarkEnd w:id="28"/>
    <w:bookmarkStart w:name="u16776578" w:id="29"/>
    <w:p>
      <w:pPr>
        <w:numPr>
          <w:ilvl w:val="2"/>
          <w:numId w:val="9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购买流量</w:t>
      </w:r>
    </w:p>
    <w:bookmarkEnd w:id="29"/>
    <w:bookmarkStart w:name="u8fda02dd" w:id="30"/>
    <w:p>
      <w:pPr>
        <w:numPr>
          <w:ilvl w:val="2"/>
          <w:numId w:val="9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口碑传播</w:t>
      </w:r>
    </w:p>
    <w:bookmarkEnd w:id="30"/>
    <w:bookmarkStart w:name="u994f7e4b" w:id="31"/>
    <w:p>
      <w:pPr>
        <w:numPr>
          <w:ilvl w:val="1"/>
          <w:numId w:val="10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客户的最终体验</w:t>
      </w:r>
    </w:p>
    <w:bookmarkEnd w:id="31"/>
    <w:bookmarkStart w:name="u699db74d" w:id="32"/>
    <w:p>
      <w:pPr>
        <w:numPr>
          <w:ilvl w:val="0"/>
          <w:numId w:val="1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开发DEMO班产品</w:t>
      </w:r>
    </w:p>
    <w:bookmarkEnd w:id="32"/>
    <w:bookmarkStart w:name="uf28d679b" w:id="33"/>
    <w:p>
      <w:pPr>
        <w:numPr>
          <w:ilvl w:val="1"/>
          <w:numId w:val="12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最小的可行产品</w:t>
      </w:r>
    </w:p>
    <w:bookmarkEnd w:id="33"/>
    <w:bookmarkStart w:name="uef811c3b" w:id="34"/>
    <w:p>
      <w:pPr>
        <w:numPr>
          <w:ilvl w:val="1"/>
          <w:numId w:val="12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使用最简洁的语言对产品重新定位</w:t>
      </w:r>
    </w:p>
    <w:bookmarkEnd w:id="34"/>
    <w:bookmarkStart w:name="uf93ba186" w:id="35"/>
    <w:p>
      <w:pPr>
        <w:numPr>
          <w:ilvl w:val="0"/>
          <w:numId w:val="1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寻找第一个客户，到有客户的地方去宣传自己</w:t>
      </w:r>
    </w:p>
    <w:bookmarkEnd w:id="35"/>
    <w:bookmarkStart w:name="ua66f2196" w:id="36"/>
    <w:p>
      <w:pPr>
        <w:spacing w:after="50" w:line="360" w:lineRule="auto" w:beforeLines="100"/>
        <w:ind w:left="0"/>
        <w:jc w:val="center"/>
      </w:pPr>
      <w:bookmarkStart w:name="u0166cf5b" w:id="37"/>
      <w:r>
        <w:rPr>
          <w:rFonts w:eastAsia="宋体" w:ascii="宋体"/>
        </w:rPr>
        <w:drawing>
          <wp:inline distT="0" distB="0" distL="0" distR="0">
            <wp:extent cx="5063067" cy="354399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3067" cy="35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bookmarkEnd w:id="36"/>
    <w:p>
      <w:pPr>
        <w:numPr>
          <w:ilvl w:val="0"/>
          <w:numId w:val="14"/>
        </w:numPr>
        <w:spacing w:after="50" w:line="360" w:lineRule="auto" w:beforeLines="100"/>
        <w:ind w:left="360"/>
        <w:jc w:val="left"/>
      </w:pPr>
      <w:bookmarkStart w:name="ub013cd0c" w:id="38"/>
      <w:r>
        <w:rPr>
          <w:rFonts w:ascii="宋体" w:hAnsi="Times New Roman" w:eastAsia="宋体"/>
          <w:b w:val="false"/>
          <w:i w:val="false"/>
          <w:color w:val="000000"/>
          <w:sz w:val="22"/>
        </w:rPr>
        <w:t>你自己</w:t>
      </w:r>
    </w:p>
    <w:bookmarkEnd w:id="38"/>
    <w:bookmarkStart w:name="uea428ed1" w:id="39"/>
    <w:p>
      <w:pPr>
        <w:numPr>
          <w:ilvl w:val="0"/>
          <w:numId w:val="1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合作伙伴，亲属，团队</w:t>
      </w:r>
    </w:p>
    <w:bookmarkEnd w:id="39"/>
    <w:bookmarkStart w:name="uc050f5bb" w:id="40"/>
    <w:p>
      <w:pPr>
        <w:numPr>
          <w:ilvl w:val="0"/>
          <w:numId w:val="1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社区、集市</w:t>
      </w:r>
    </w:p>
    <w:bookmarkEnd w:id="40"/>
    <w:bookmarkStart w:name="uc1362709" w:id="41"/>
    <w:p>
      <w:pPr>
        <w:numPr>
          <w:ilvl w:val="0"/>
          <w:numId w:val="1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可以接触到的任何人</w:t>
      </w:r>
    </w:p>
    <w:bookmarkEnd w:id="41"/>
    <w:bookmarkStart w:name="u3db77691" w:id="42"/>
    <w:p>
      <w:pPr>
        <w:numPr>
          <w:ilvl w:val="0"/>
          <w:numId w:val="1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互联网</w:t>
      </w:r>
    </w:p>
    <w:bookmarkEnd w:id="42"/>
    <w:bookmarkStart w:name="u1460b387" w:id="43"/>
    <w:p>
      <w:pPr>
        <w:numPr>
          <w:ilvl w:val="0"/>
          <w:numId w:val="1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客户反馈</w:t>
      </w:r>
    </w:p>
    <w:bookmarkEnd w:id="43"/>
    <w:bookmarkStart w:name="uc8347b77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确保客户可以联系到您：</w:t>
      </w:r>
    </w:p>
    <w:bookmarkEnd w:id="44"/>
    <w:p>
      <w:pPr>
        <w:numPr>
          <w:ilvl w:val="0"/>
          <w:numId w:val="16"/>
        </w:numPr>
        <w:spacing w:after="50" w:line="360" w:lineRule="auto" w:beforeLines="100"/>
        <w:ind w:left="360"/>
        <w:jc w:val="left"/>
      </w:pPr>
      <w:bookmarkStart w:name="u1066447e" w:id="45"/>
      <w:r>
        <w:rPr>
          <w:rFonts w:ascii="宋体" w:hAnsi="Times New Roman" w:eastAsia="宋体"/>
          <w:b w:val="false"/>
          <w:i w:val="false"/>
          <w:color w:val="000000"/>
          <w:sz w:val="22"/>
        </w:rPr>
        <w:t>在线客服</w:t>
      </w:r>
    </w:p>
    <w:bookmarkEnd w:id="45"/>
    <w:bookmarkStart w:name="u959b993f" w:id="46"/>
    <w:p>
      <w:pPr>
        <w:numPr>
          <w:ilvl w:val="0"/>
          <w:numId w:val="16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电话或者留言，最重要的还是面对面交流</w:t>
      </w:r>
    </w:p>
    <w:bookmarkEnd w:id="46"/>
    <w:bookmarkStart w:name="u4349abb1" w:id="47"/>
    <w:p>
      <w:pPr>
        <w:numPr>
          <w:ilvl w:val="0"/>
          <w:numId w:val="16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定量评定：客户留存率，评论，</w:t>
      </w:r>
      <w:r>
        <w:rPr>
          <w:rFonts w:ascii="宋体" w:hAnsi="Times New Roman" w:eastAsia="宋体"/>
          <w:b w:val="false"/>
          <w:i w:val="false"/>
          <w:color w:val="2f2f2f"/>
          <w:sz w:val="24"/>
        </w:rPr>
        <w:t>净推荐值（NPS）</w:t>
      </w:r>
    </w:p>
    <w:bookmarkEnd w:id="47"/>
    <w:bookmarkStart w:name="ub82ed212" w:id="48"/>
    <w:p>
      <w:pPr>
        <w:numPr>
          <w:ilvl w:val="0"/>
          <w:numId w:val="16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合理的交流方式</w:t>
      </w:r>
    </w:p>
    <w:bookmarkEnd w:id="48"/>
    <w:bookmarkStart w:name="u3637d94b" w:id="49"/>
    <w:p>
      <w:pPr>
        <w:numPr>
          <w:ilvl w:val="0"/>
          <w:numId w:val="16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注意客户的忠诚度</w:t>
      </w:r>
    </w:p>
    <w:bookmarkEnd w:id="49"/>
    <w:bookmarkStart w:name="u1080ac6b" w:id="5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b7bbec7d" w:id="51"/>
      <w:r>
        <w:rPr>
          <w:rFonts w:eastAsia="宋体" w:ascii="宋体"/>
        </w:rPr>
        <w:drawing>
          <wp:inline distT="0" distB="0" distL="0" distR="0">
            <wp:extent cx="5842000" cy="390215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6534" cy="465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bookmarkStart w:name="u9594eeae" w:id="52"/>
    <w:p>
      <w:pPr>
        <w:numPr>
          <w:ilvl w:val="0"/>
          <w:numId w:val="1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功能蠕动</w:t>
      </w:r>
    </w:p>
    <w:bookmarkEnd w:id="52"/>
    <w:bookmarkStart w:name="u17cea70d" w:id="53"/>
    <w:p>
      <w:pPr>
        <w:numPr>
          <w:ilvl w:val="1"/>
          <w:numId w:val="1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逐步根据用户数量调整特征，不能跨步过大</w:t>
      </w:r>
    </w:p>
    <w:bookmarkEnd w:id="53"/>
    <w:bookmarkStart w:name="u8aaf19ce" w:id="54"/>
    <w:p>
      <w:pPr>
        <w:numPr>
          <w:ilvl w:val="1"/>
          <w:numId w:val="1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不要把任何事情都依赖于软件自动化工具，所有的自动化工具都是在前期人工行为总结的基础上产生的，如影响求职者入职的面试问题、客户需求的集中体现或者工作的瓶颈</w:t>
      </w:r>
    </w:p>
    <w:bookmarkEnd w:id="54"/>
    <w:bookmarkStart w:name="ue4d4d7e2" w:id="55"/>
    <w:p>
      <w:pPr>
        <w:numPr>
          <w:ilvl w:val="1"/>
          <w:numId w:val="1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承认缺陷，容忍缺陷，改进缺陷</w:t>
      </w:r>
    </w:p>
    <w:bookmarkEnd w:id="55"/>
    <w:bookmarkStart w:name="uc0e0ceea" w:id="56"/>
    <w:p>
      <w:pPr>
        <w:numPr>
          <w:ilvl w:val="1"/>
          <w:numId w:val="1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区分客户的建议和项目的改革点【伪需求和真需求】</w:t>
      </w:r>
    </w:p>
    <w:bookmarkEnd w:id="56"/>
    <w:bookmarkStart w:name="u7eac98c4" w:id="57"/>
    <w:p>
      <w:pPr>
        <w:numPr>
          <w:ilvl w:val="0"/>
          <w:numId w:val="19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及早发布您的产品</w:t>
      </w:r>
    </w:p>
    <w:bookmarkEnd w:id="57"/>
    <w:bookmarkStart w:name="u005d771d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仔细衡量被剽窃风险和损失客户反馈的矛盾</w:t>
      </w:r>
    </w:p>
    <w:bookmarkEnd w:id="58"/>
    <w:bookmarkStart w:name="ufc8f0d5f" w:id="59"/>
    <w:p>
      <w:pPr>
        <w:numPr>
          <w:ilvl w:val="0"/>
          <w:numId w:val="20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准备迎接大量的客户，找到多种运营模式，但是尽量不用多种模式并行</w:t>
      </w:r>
    </w:p>
    <w:bookmarkEnd w:id="59"/>
    <w:bookmarkStart w:name="u8a89ba13" w:id="60"/>
    <w:p>
      <w:pPr>
        <w:numPr>
          <w:ilvl w:val="1"/>
          <w:numId w:val="2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坚持一种策略的世界应该足够长</w:t>
      </w:r>
    </w:p>
    <w:bookmarkEnd w:id="60"/>
    <w:bookmarkStart w:name="uab68b41f" w:id="61"/>
    <w:p>
      <w:pPr>
        <w:numPr>
          <w:ilvl w:val="1"/>
          <w:numId w:val="2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创造新的营销策略</w:t>
      </w:r>
    </w:p>
    <w:bookmarkEnd w:id="61"/>
    <w:bookmarkStart w:name="u6e8c7ffc" w:id="62"/>
    <w:p>
      <w:pPr>
        <w:numPr>
          <w:ilvl w:val="1"/>
          <w:numId w:val="2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回顾旧的营销策略价值</w:t>
      </w:r>
    </w:p>
    <w:bookmarkEnd w:id="62"/>
    <w:bookmarkStart w:name="u412080a8" w:id="63"/>
    <w:p>
      <w:pPr>
        <w:numPr>
          <w:ilvl w:val="0"/>
          <w:numId w:val="2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客户持续增长模式</w:t>
      </w:r>
    </w:p>
    <w:bookmarkEnd w:id="63"/>
    <w:bookmarkStart w:name="u8b33c677" w:id="64"/>
    <w:p>
      <w:pPr>
        <w:numPr>
          <w:ilvl w:val="1"/>
          <w:numId w:val="23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口碑营销</w:t>
      </w:r>
    </w:p>
    <w:bookmarkEnd w:id="64"/>
    <w:bookmarkStart w:name="u046f7ce4" w:id="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给用户非常好的体验，是其称为您的忠实客户，并且重复使用产品</w:t>
      </w:r>
    </w:p>
    <w:bookmarkEnd w:id="65"/>
    <w:bookmarkStart w:name="ufff6e683" w:id="66"/>
    <w:p>
      <w:pPr>
        <w:numPr>
          <w:ilvl w:val="2"/>
          <w:numId w:val="24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客户生命周期价值，客户终身价值</w:t>
      </w:r>
    </w:p>
    <w:bookmarkEnd w:id="66"/>
    <w:bookmarkStart w:name="uf967f00a" w:id="67"/>
    <w:p>
      <w:pPr>
        <w:numPr>
          <w:ilvl w:val="2"/>
          <w:numId w:val="24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同期群分析：</w:t>
      </w: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https://zhuanlan.zhihu.com/p/36779577</w:t>
        </w:r>
      </w:hyperlink>
    </w:p>
    <w:bookmarkEnd w:id="67"/>
    <w:bookmarkStart w:name="u50428bf5" w:id="68"/>
    <w:p>
      <w:pPr>
        <w:numPr>
          <w:ilvl w:val="1"/>
          <w:numId w:val="25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病毒营销</w:t>
      </w:r>
    </w:p>
    <w:bookmarkEnd w:id="68"/>
    <w:bookmarkStart w:name="u45171762" w:id="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给用户非常好的用户体验，用户愿意</w:t>
      </w:r>
      <w:r>
        <w:rPr>
          <w:rFonts w:ascii="宋体" w:hAnsi="Courier New" w:eastAsia="宋体"/>
          <w:b w:val="false"/>
          <w:i w:val="false"/>
          <w:color w:val="e8323c"/>
          <w:sz w:val="22"/>
        </w:rPr>
        <w:t>晒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，愿意告诉周边人。同时必须有非常、非常好的激励机制。</w:t>
      </w:r>
    </w:p>
    <w:bookmarkEnd w:id="69"/>
    <w:bookmarkStart w:name="u4a9779c5" w:id="70"/>
    <w:p>
      <w:pPr>
        <w:numPr>
          <w:ilvl w:val="1"/>
          <w:numId w:val="2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付费增长</w:t>
      </w:r>
    </w:p>
    <w:bookmarkEnd w:id="70"/>
    <w:bookmarkStart w:name="uc3be2d16" w:id="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如果你资金比较多，可以采用付费增长这种有风险的投资模式。付费增长模式很多，</w:t>
      </w:r>
    </w:p>
    <w:bookmarkEnd w:id="71"/>
    <w:bookmarkStart w:name="ue8ac71a6" w:id="72"/>
    <w:p>
      <w:pPr>
        <w:numPr>
          <w:ilvl w:val="2"/>
          <w:numId w:val="2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SEM</w:t>
      </w:r>
    </w:p>
    <w:bookmarkEnd w:id="72"/>
    <w:bookmarkStart w:name="u7f2d2176" w:id="73"/>
    <w:p>
      <w:pPr>
        <w:numPr>
          <w:ilvl w:val="2"/>
          <w:numId w:val="2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户外广告</w:t>
      </w:r>
    </w:p>
    <w:bookmarkEnd w:id="73"/>
    <w:bookmarkStart w:name="u5fe75cf8" w:id="74"/>
    <w:p>
      <w:pPr>
        <w:numPr>
          <w:ilvl w:val="2"/>
          <w:numId w:val="2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软件推送</w:t>
      </w:r>
    </w:p>
    <w:bookmarkEnd w:id="74"/>
    <w:bookmarkStart w:name="u71864004" w:id="75"/>
    <w:p>
      <w:pPr>
        <w:numPr>
          <w:ilvl w:val="2"/>
          <w:numId w:val="2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团购</w:t>
      </w:r>
    </w:p>
    <w:bookmarkEnd w:id="75"/>
    <w:bookmarkStart w:name="u52e264fc" w:id="76"/>
    <w:p>
      <w:pPr>
        <w:numPr>
          <w:ilvl w:val="2"/>
          <w:numId w:val="2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街头营销</w:t>
      </w:r>
    </w:p>
    <w:bookmarkEnd w:id="76"/>
    <w:bookmarkStart w:name="uf5c6724c" w:id="77"/>
    <w:p>
      <w:pPr>
        <w:numPr>
          <w:ilvl w:val="2"/>
          <w:numId w:val="2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B2B营销</w:t>
      </w:r>
    </w:p>
    <w:bookmarkEnd w:id="77"/>
    <w:bookmarkStart w:name="ueecb2504" w:id="78"/>
    <w:p>
      <w:pPr>
        <w:numPr>
          <w:ilvl w:val="2"/>
          <w:numId w:val="2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直销</w:t>
      </w:r>
    </w:p>
    <w:bookmarkEnd w:id="78"/>
    <w:bookmarkStart w:name="u21e5261f" w:id="79"/>
    <w:bookmarkEnd w:id="79"/>
    <w:bookmarkStart w:name="u6e2650d1" w:id="80"/>
    <w:bookmarkEnd w:id="80"/>
    <w:bookmarkStart w:name="u540f793e" w:id="81"/>
    <w:bookmarkEnd w:id="81"/>
    <w:bookmarkStart w:name="ub54d70fd" w:id="82"/>
    <w:bookmarkEnd w:id="82"/>
    <w:bookmarkStart w:name="ue15d212d" w:id="83"/>
    <w:bookmarkEnd w:id="83"/>
    <w:bookmarkStart w:name="u2674ebeb" w:id="84"/>
    <w:bookmarkEnd w:id="84"/>
    <w:bookmarkStart w:name="u010c3418" w:id="85"/>
    <w:bookmarkEnd w:id="85"/>
    <w:bookmarkStart w:name="ue6dc7253" w:id="86"/>
    <w:bookmarkEnd w:id="86"/>
    <w:bookmarkStart w:name="ufa07d27c" w:id="87"/>
    <w:bookmarkEnd w:id="87"/>
    <w:bookmarkStart w:name="u31af2534" w:id="88"/>
    <w:bookmarkEnd w:id="88"/>
    <w:bookmarkStart w:name="ub28d3073" w:id="89"/>
    <w:bookmarkEnd w:id="89"/>
    <w:bookmarkStart w:name="u7678c111" w:id="90"/>
    <w:bookmarkEnd w:id="90"/>
    <w:bookmarkStart w:name="uf0c713e1" w:id="91"/>
    <w:bookmarkEnd w:id="91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2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3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4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5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6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7">
    <w:multiLevelType w:val="multilevel"/>
    <w:lvl w:ilvl="0">
      <w:start w:val="3"/>
      <w:numFmt w:val="decimal"/>
      <w:lvlText w:val="%1."/>
      <w:lvlJc w:val="left"/>
      <w:pPr>
        <w:ind w:left="960" w:hanging="360"/>
      </w:pPr>
    </w:lvl>
  </w:abstractNum>
  <w:abstractNum w:abstractNumId="8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9">
    <w:multiLevelType w:val="multilevel"/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10">
    <w:multiLevelType w:val="multilevel"/>
    <w:lvl w:ilvl="1">
      <w:start w:val="4"/>
      <w:numFmt w:val="decimal"/>
      <w:lvlText w:val="%2."/>
      <w:lvlJc w:val="left"/>
      <w:pPr>
        <w:ind w:left="1560" w:hanging="360"/>
      </w:pPr>
    </w:lvl>
  </w:abstractNum>
  <w:abstractNum w:abstractNumId="11">
    <w:multiLevelType w:val="multilevel"/>
    <w:lvl w:ilvl="0">
      <w:start w:val="4"/>
      <w:numFmt w:val="decimal"/>
      <w:lvlText w:val="%1."/>
      <w:lvlJc w:val="left"/>
      <w:pPr>
        <w:ind w:left="960" w:hanging="360"/>
      </w:pPr>
    </w:lvl>
  </w:abstractNum>
  <w:abstractNum w:abstractNumId="12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13">
    <w:multiLevelType w:val="multilevel"/>
    <w:lvl w:ilvl="0">
      <w:start w:val="5"/>
      <w:numFmt w:val="decimal"/>
      <w:lvlText w:val="%1."/>
      <w:lvlJc w:val="left"/>
      <w:pPr>
        <w:ind w:left="960" w:hanging="360"/>
      </w:pPr>
    </w:lvl>
  </w:abstractNum>
  <w:abstractNum w:abstractNumId="14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15">
    <w:multiLevelType w:val="multilevel"/>
    <w:lvl w:ilvl="0">
      <w:start w:val="6"/>
      <w:numFmt w:val="decimal"/>
      <w:lvlText w:val="%1."/>
      <w:lvlJc w:val="left"/>
      <w:pPr>
        <w:ind w:left="960" w:hanging="360"/>
      </w:pPr>
    </w:lvl>
  </w:abstractNum>
  <w:abstractNum w:abstractNumId="16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17">
    <w:multiLevelType w:val="multilevel"/>
    <w:lvl w:ilvl="0">
      <w:start w:val="7"/>
      <w:numFmt w:val="decimal"/>
      <w:lvlText w:val="%1."/>
      <w:lvlJc w:val="left"/>
      <w:pPr>
        <w:ind w:left="960" w:hanging="360"/>
      </w:pPr>
    </w:lvl>
  </w:abstractNum>
  <w:abstractNum w:abstractNumId="18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19">
    <w:multiLevelType w:val="multilevel"/>
    <w:lvl w:ilvl="0">
      <w:start w:val="8"/>
      <w:numFmt w:val="decimal"/>
      <w:lvlText w:val="%1."/>
      <w:lvlJc w:val="left"/>
      <w:pPr>
        <w:ind w:left="960" w:hanging="360"/>
      </w:pPr>
    </w:lvl>
  </w:abstractNum>
  <w:abstractNum w:abstractNumId="20">
    <w:multiLevelType w:val="multilevel"/>
    <w:lvl w:ilvl="0">
      <w:start w:val="9"/>
      <w:numFmt w:val="decimal"/>
      <w:lvlText w:val="%1."/>
      <w:lvlJc w:val="left"/>
      <w:pPr>
        <w:ind w:left="960" w:hanging="360"/>
      </w:pPr>
    </w:lvl>
  </w:abstractNum>
  <w:abstractNum w:abstractNumId="21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22">
    <w:multiLevelType w:val="multilevel"/>
    <w:lvl w:ilvl="0">
      <w:start w:val="10"/>
      <w:numFmt w:val="decimal"/>
      <w:lvlText w:val="%1."/>
      <w:lvlJc w:val="left"/>
      <w:pPr>
        <w:ind w:left="960" w:hanging="360"/>
      </w:pPr>
    </w:lvl>
  </w:abstractNum>
  <w:abstractNum w:abstractNumId="23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24">
    <w:multiLevelType w:val="multilevel"/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25">
    <w:multiLevelType w:val="multilevel"/>
    <w:lvl w:ilvl="1">
      <w:start w:val="2"/>
      <w:numFmt w:val="decimal"/>
      <w:lvlText w:val="%2."/>
      <w:lvlJc w:val="left"/>
      <w:pPr>
        <w:ind w:left="1560" w:hanging="360"/>
      </w:pPr>
    </w:lvl>
  </w:abstractNum>
  <w:abstractNum w:abstractNumId="26">
    <w:multiLevelType w:val="multilevel"/>
    <w:lvl w:ilvl="1">
      <w:start w:val="3"/>
      <w:numFmt w:val="decimal"/>
      <w:lvlText w:val="%2."/>
      <w:lvlJc w:val="left"/>
      <w:pPr>
        <w:ind w:left="1560" w:hanging="360"/>
      </w:pPr>
    </w:lvl>
  </w:abstractNum>
  <w:abstractNum w:abstractNumId="27">
    <w:multiLevelType w:val="multilevel"/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28">
    <w:multiLevelType w:val="multilevel"/>
    <w:lvl w:ilvl="1">
      <w:start w:val="4"/>
      <w:numFmt w:val="decimal"/>
      <w:lvlText w:val="%2."/>
      <w:lvlJc w:val="left"/>
      <w:pPr>
        <w:ind w:left="15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https://zhuanlan.zhihu.com/p/36779577" TargetMode="External" Type="http://schemas.openxmlformats.org/officeDocument/2006/relationships/hyperlink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